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D10E95">
      <w:pPr>
        <w:spacing w:after="0"/>
        <w:ind w:firstLine="180" w:firstLineChars="100"/>
        <w:jc w:val="left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335280</wp:posOffset>
            </wp:positionH>
            <wp:positionV relativeFrom="paragraph">
              <wp:posOffset>15875</wp:posOffset>
            </wp:positionV>
            <wp:extent cx="1512570" cy="1512570"/>
            <wp:effectExtent l="0" t="0" r="24130" b="24130"/>
            <wp:wrapThrough wrapText="bothSides">
              <wp:wrapPolygon>
                <wp:start x="0" y="0"/>
                <wp:lineTo x="0" y="21401"/>
                <wp:lineTo x="21401" y="21401"/>
                <wp:lineTo x="21401" y="0"/>
                <wp:lineTo x="0" y="0"/>
              </wp:wrapPolygon>
            </wp:wrapThrough>
            <wp:docPr id="1" name="Picture 1" descr="Picsart_26-08-30_22-02-28-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Picsart_26-08-30_22-02-28-4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257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cs="Cambria" w:asciiTheme="majorAscii" w:hAnsiTheme="majorAscii"/>
          <w:b/>
          <w:color w:val="193E5E"/>
          <w:sz w:val="44"/>
        </w:rPr>
        <w:t>SHEYDA PALPAL</w:t>
      </w:r>
    </w:p>
    <w:p w14:paraId="34291883">
      <w:pPr>
        <w:spacing w:after="60"/>
        <w:ind w:firstLine="200" w:firstLineChars="100"/>
        <w:jc w:val="left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b/>
          <w:color w:val="465462"/>
          <w:sz w:val="20"/>
        </w:rPr>
        <w:t>BS COMPUTER SCIENCE STUDENT</w:t>
      </w:r>
    </w:p>
    <w:p w14:paraId="28D0D125">
      <w:pPr>
        <w:spacing w:after="120"/>
        <w:ind w:firstLine="180" w:firstLineChars="100"/>
        <w:jc w:val="left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 xml:space="preserve">palpalsheyda@gmail.com  |  +63 956 007 2978 |  Baguio City, Philippines </w:t>
      </w:r>
    </w:p>
    <w:p w14:paraId="46803626">
      <w:pPr>
        <w:spacing w:after="120"/>
        <w:ind w:firstLine="180" w:firstLineChars="100"/>
        <w:jc w:val="left"/>
        <w:rPr>
          <w:rFonts w:hint="default" w:cs="Cambria" w:asciiTheme="majorAscii" w:hAnsiTheme="majorAscii"/>
          <w:lang w:val="en-US"/>
        </w:rPr>
      </w:pPr>
      <w:r>
        <w:rPr>
          <w:rFonts w:hint="default" w:cs="Cambria" w:asciiTheme="majorAscii" w:hAnsiTheme="majorAscii"/>
          <w:lang w:val="en-US"/>
        </w:rPr>
        <w:t xml:space="preserve">GitHub: </w:t>
      </w:r>
      <w:r>
        <w:rPr>
          <w:rFonts w:hint="default" w:cs="Cambria" w:asciiTheme="majorAscii" w:hAnsiTheme="majorAscii"/>
          <w:lang w:val="en-US"/>
        </w:rPr>
        <w:fldChar w:fldCharType="begin"/>
      </w:r>
      <w:r>
        <w:rPr>
          <w:rFonts w:hint="default" w:cs="Cambria" w:asciiTheme="majorAscii" w:hAnsiTheme="majorAscii"/>
          <w:lang w:val="en-US"/>
        </w:rPr>
        <w:instrText xml:space="preserve"> HYPERLINK "https://github.com/sheyda-dotcom" </w:instrText>
      </w:r>
      <w:r>
        <w:rPr>
          <w:rFonts w:hint="default" w:cs="Cambria" w:asciiTheme="majorAscii" w:hAnsiTheme="majorAscii"/>
          <w:lang w:val="en-US"/>
        </w:rPr>
        <w:fldChar w:fldCharType="separate"/>
      </w:r>
      <w:r>
        <w:rPr>
          <w:rStyle w:val="20"/>
          <w:rFonts w:hint="default" w:cs="Cambria" w:asciiTheme="majorAscii" w:hAnsiTheme="majorAscii"/>
          <w:lang w:val="en-US"/>
        </w:rPr>
        <w:t>https://github.com/sheyda-dotcom</w:t>
      </w:r>
      <w:r>
        <w:rPr>
          <w:rFonts w:hint="default" w:cs="Cambria" w:asciiTheme="majorAscii" w:hAnsiTheme="majorAscii"/>
          <w:lang w:val="en-US"/>
        </w:rPr>
        <w:fldChar w:fldCharType="end"/>
      </w:r>
    </w:p>
    <w:p w14:paraId="0B70ABD4">
      <w:pPr>
        <w:spacing w:after="120"/>
        <w:jc w:val="center"/>
        <w:rPr>
          <w:rFonts w:hint="default" w:cs="Cambria" w:asciiTheme="majorAscii" w:hAnsiTheme="majorAscii"/>
          <w:lang w:val="en-US"/>
        </w:rPr>
      </w:pPr>
    </w:p>
    <w:p w14:paraId="69153700">
      <w:pPr>
        <w:spacing w:after="120"/>
        <w:jc w:val="center"/>
        <w:rPr>
          <w:rFonts w:hint="default" w:cs="Cambria" w:asciiTheme="majorAscii" w:hAnsiTheme="majorAscii"/>
          <w:lang w:val="en-US"/>
        </w:rPr>
      </w:pPr>
    </w:p>
    <w:p w14:paraId="0BE9DBF6">
      <w:pPr>
        <w:spacing w:after="120"/>
        <w:jc w:val="center"/>
        <w:rPr>
          <w:rFonts w:hint="default" w:cs="Cambria" w:asciiTheme="majorAscii" w:hAnsiTheme="majorAscii"/>
          <w:lang w:val="en-US"/>
        </w:rPr>
      </w:pPr>
    </w:p>
    <w:p w14:paraId="77E91A01">
      <w:pPr>
        <w:pStyle w:val="2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PROFESSIONAL SUMMARY</w:t>
      </w:r>
    </w:p>
    <w:p w14:paraId="449799D7">
      <w:pPr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First-year BS Computer Science student at the University of the Cordilleras with academic project experience in Java programming, number-system conversion, bitwise operations, and digital logic. Interested in building practical software solutions and developing programming skills through personal projects, collaboration, and future internship opportunities.</w:t>
      </w:r>
    </w:p>
    <w:p w14:paraId="06F5A227">
      <w:pPr>
        <w:pStyle w:val="2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EDUCATION</w:t>
      </w:r>
    </w:p>
    <w:p w14:paraId="185A6BDE">
      <w:pPr>
        <w:spacing w:after="0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b/>
        </w:rPr>
        <w:t>University of the Cordilleras</w:t>
      </w:r>
      <w:r>
        <w:rPr>
          <w:rFonts w:hint="default" w:cs="Cambria" w:asciiTheme="majorAscii" w:hAnsiTheme="majorAscii"/>
        </w:rPr>
        <w:t xml:space="preserve"> — Bachelor of Science in Computer Science</w:t>
      </w:r>
    </w:p>
    <w:p w14:paraId="5FE8D1E1">
      <w:pPr>
        <w:ind w:left="173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2026–Present | First Year</w:t>
      </w:r>
    </w:p>
    <w:p w14:paraId="01C8815B">
      <w:pPr>
        <w:spacing w:after="0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b/>
        </w:rPr>
        <w:t>Guinzadan National High School</w:t>
      </w:r>
      <w:r>
        <w:rPr>
          <w:rFonts w:hint="default" w:cs="Cambria" w:asciiTheme="majorAscii" w:hAnsiTheme="majorAscii"/>
        </w:rPr>
        <w:t xml:space="preserve"> — Senior High School Graduate</w:t>
      </w:r>
    </w:p>
    <w:p w14:paraId="041720A8">
      <w:pPr>
        <w:ind w:left="173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2025–2026</w:t>
      </w:r>
    </w:p>
    <w:p w14:paraId="064C810A">
      <w:pPr>
        <w:pStyle w:val="2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PROJECTS</w:t>
      </w:r>
    </w:p>
    <w:p w14:paraId="3FFF02FE">
      <w:pPr>
        <w:spacing w:after="0"/>
        <w:rPr>
          <w:rFonts w:hint="default" w:cs="Cambria" w:asciiTheme="majorAscii" w:hAnsiTheme="majorAscii"/>
          <w:b/>
        </w:rPr>
      </w:pPr>
      <w:r>
        <w:rPr>
          <w:rFonts w:hint="default" w:cs="Cambria" w:asciiTheme="majorAscii" w:hAnsiTheme="majorAscii"/>
          <w:b/>
        </w:rPr>
        <w:t>Radix Calculator</w:t>
      </w:r>
      <w:r>
        <w:rPr>
          <w:rFonts w:hint="default" w:cs="Cambria" w:asciiTheme="majorAscii" w:hAnsiTheme="majorAscii"/>
        </w:rPr>
        <w:t xml:space="preserve">  |  Java</w:t>
      </w:r>
    </w:p>
    <w:p w14:paraId="35229C7C">
      <w:pPr>
        <w:pStyle w:val="24"/>
        <w:spacing w:after="20"/>
        <w:ind w:left="288" w:hanging="173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lang w:val="en-US"/>
        </w:rPr>
        <w:t>Java-based radix calculator supporting number system conversions and arithmetic across binary, octal, decimal, and hexadecimal.</w:t>
      </w:r>
    </w:p>
    <w:p w14:paraId="0BDA1558">
      <w:pPr>
        <w:pStyle w:val="24"/>
        <w:spacing w:after="20"/>
        <w:ind w:left="288" w:hanging="173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Applied number-system conversion logic and console input/output.</w:t>
      </w:r>
    </w:p>
    <w:p w14:paraId="487191B5">
      <w:pPr>
        <w:spacing w:before="40" w:after="0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b/>
        </w:rPr>
        <w:t>Bitwise Calculator</w:t>
      </w:r>
      <w:r>
        <w:rPr>
          <w:rFonts w:hint="default" w:cs="Cambria" w:asciiTheme="majorAscii" w:hAnsiTheme="majorAscii"/>
        </w:rPr>
        <w:t xml:space="preserve">  |  Java</w:t>
      </w:r>
    </w:p>
    <w:p w14:paraId="47EFA432">
      <w:pPr>
        <w:pStyle w:val="24"/>
        <w:spacing w:after="20"/>
        <w:ind w:left="288" w:hanging="173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Built a calculator project with number-base selection and bitwise operations.</w:t>
      </w:r>
    </w:p>
    <w:p w14:paraId="4F7AEB07">
      <w:pPr>
        <w:pStyle w:val="24"/>
        <w:spacing w:after="20"/>
        <w:ind w:left="288" w:hanging="173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Practised programming logic and user-input handling while working with different number representations.</w:t>
      </w:r>
    </w:p>
    <w:p w14:paraId="399755B8">
      <w:pPr>
        <w:spacing w:before="40" w:after="0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b/>
        </w:rPr>
        <w:t>Seven-Segment Decoder</w:t>
      </w:r>
      <w:r>
        <w:rPr>
          <w:rFonts w:hint="default" w:cs="Cambria" w:asciiTheme="majorAscii" w:hAnsiTheme="majorAscii"/>
        </w:rPr>
        <w:t xml:space="preserve">  |  CircuitVerse</w:t>
      </w:r>
    </w:p>
    <w:p w14:paraId="7DC03614">
      <w:pPr>
        <w:pStyle w:val="24"/>
        <w:spacing w:after="20"/>
        <w:ind w:left="288" w:hanging="173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Designed a digital logic circuit mapping binary inputs to seven-segment display outputs.</w:t>
      </w:r>
    </w:p>
    <w:p w14:paraId="51E78CFC">
      <w:pPr>
        <w:pStyle w:val="24"/>
        <w:spacing w:after="20"/>
        <w:ind w:left="288" w:hanging="173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Used truth-table input/output combinations and logic gates to represent the decoder behavior.</w:t>
      </w:r>
    </w:p>
    <w:p w14:paraId="3B1872CB">
      <w:pPr>
        <w:pStyle w:val="2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</w:rPr>
        <w:t>TECHNICAL SKILLS</w:t>
      </w:r>
    </w:p>
    <w:p w14:paraId="33F8A805">
      <w:pPr>
        <w:spacing w:after="20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b/>
        </w:rPr>
        <w:t xml:space="preserve">Programming: </w:t>
      </w:r>
      <w:r>
        <w:rPr>
          <w:rFonts w:hint="default" w:cs="Cambria" w:asciiTheme="majorAscii" w:hAnsiTheme="majorAscii"/>
        </w:rPr>
        <w:t>JavaScript, Python, HTML, CSS, SQL</w:t>
      </w:r>
    </w:p>
    <w:p w14:paraId="65528C39">
      <w:pPr>
        <w:spacing w:after="20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b/>
        </w:rPr>
        <w:t xml:space="preserve">Tools: </w:t>
      </w:r>
      <w:r>
        <w:rPr>
          <w:rFonts w:hint="default" w:cs="Cambria" w:asciiTheme="majorAscii" w:hAnsiTheme="majorAscii"/>
        </w:rPr>
        <w:t>Visual Studio Code, CircuitVerse, OnlineGDB</w:t>
      </w:r>
    </w:p>
    <w:p w14:paraId="2ADA60B1">
      <w:pPr>
        <w:spacing w:after="20"/>
        <w:rPr>
          <w:rFonts w:hint="default" w:cs="Cambria" w:asciiTheme="majorAscii" w:hAnsiTheme="majorAscii"/>
        </w:rPr>
      </w:pPr>
      <w:r>
        <w:rPr>
          <w:rFonts w:hint="default" w:cs="Cambria" w:asciiTheme="majorAscii" w:hAnsiTheme="majorAscii"/>
          <w:b/>
        </w:rPr>
        <w:t xml:space="preserve">Foundations: </w:t>
      </w:r>
      <w:r>
        <w:rPr>
          <w:rFonts w:hint="default" w:cs="Cambria" w:asciiTheme="majorAscii" w:hAnsiTheme="majorAscii"/>
        </w:rPr>
        <w:t>Number systems, radix conversion, bitwise operations, truth tables, logic gates, problem-solving</w:t>
      </w:r>
    </w:p>
    <w:p w14:paraId="502CD7C3">
      <w:pPr>
        <w:pStyle w:val="2"/>
        <w:rPr>
          <w:rFonts w:hint="default" w:cs="Cambria" w:asciiTheme="majorAscii" w:hAnsiTheme="majorAscii"/>
          <w:lang w:val="en-US"/>
        </w:rPr>
      </w:pPr>
      <w:r>
        <w:rPr>
          <w:rFonts w:hint="default" w:cs="Cambria" w:asciiTheme="majorAscii" w:hAnsiTheme="majorAscii"/>
          <w:lang w:val="en-US"/>
        </w:rPr>
        <w:t>PROJECT LINKS</w:t>
      </w:r>
    </w:p>
    <w:p w14:paraId="749BA778">
      <w:pPr>
        <w:spacing w:line="240" w:lineRule="auto"/>
        <w:rPr>
          <w:rFonts w:hint="default" w:asciiTheme="majorAscii" w:hAnsiTheme="majorAscii"/>
        </w:rPr>
      </w:pPr>
      <w:r>
        <w:rPr>
          <w:rFonts w:hint="default" w:cs="Cambria" w:asciiTheme="majorAscii" w:hAnsiTheme="majorAscii"/>
          <w:b/>
        </w:rPr>
        <w:t>Radix Calculator</w:t>
      </w:r>
      <w:r>
        <w:rPr>
          <w:rFonts w:hint="default" w:cs="Cambria" w:asciiTheme="majorAscii" w:hAnsiTheme="majorAscii"/>
          <w:b/>
          <w:lang w:val="en-US"/>
        </w:rPr>
        <w:t xml:space="preserve">  </w:t>
      </w:r>
      <w:r>
        <w:rPr>
          <w:rFonts w:hint="default" w:asciiTheme="majorAscii" w:hAnsiTheme="majorAscii"/>
        </w:rPr>
        <w:fldChar w:fldCharType="begin"/>
      </w:r>
      <w:r>
        <w:rPr>
          <w:rFonts w:hint="default" w:asciiTheme="majorAscii" w:hAnsiTheme="majorAscii"/>
        </w:rPr>
        <w:instrText xml:space="preserve"> HYPERLINK "https://github.com/sheyda-dotcom/radix-calculator.git" </w:instrText>
      </w:r>
      <w:r>
        <w:rPr>
          <w:rFonts w:hint="default" w:asciiTheme="majorAscii" w:hAnsiTheme="majorAscii"/>
        </w:rPr>
        <w:fldChar w:fldCharType="separate"/>
      </w:r>
      <w:r>
        <w:rPr>
          <w:rStyle w:val="20"/>
          <w:rFonts w:hint="default" w:asciiTheme="majorAscii" w:hAnsiTheme="majorAscii"/>
        </w:rPr>
        <w:t>https://github.com/sheyda-dotcom/radix-calculator.git</w:t>
      </w:r>
      <w:r>
        <w:rPr>
          <w:rFonts w:hint="default" w:asciiTheme="majorAscii" w:hAnsiTheme="majorAscii"/>
        </w:rPr>
        <w:fldChar w:fldCharType="end"/>
      </w:r>
    </w:p>
    <w:p w14:paraId="6F2AB5FE">
      <w:pPr>
        <w:spacing w:line="240" w:lineRule="auto"/>
        <w:rPr>
          <w:rFonts w:hint="default" w:asciiTheme="majorAscii" w:hAnsiTheme="majorAscii"/>
          <w:lang w:val="en-US"/>
        </w:rPr>
      </w:pPr>
    </w:p>
    <w:p w14:paraId="19F39C3F">
      <w:pPr>
        <w:spacing w:after="20" w:line="240" w:lineRule="auto"/>
        <w:rPr>
          <w:rFonts w:hint="default" w:asciiTheme="majorAscii" w:hAnsiTheme="majorAscii"/>
        </w:rPr>
      </w:pPr>
      <w:r>
        <w:rPr>
          <w:rFonts w:hint="default" w:cs="Cambria" w:asciiTheme="majorAscii" w:hAnsiTheme="majorAscii"/>
          <w:b/>
        </w:rPr>
        <w:t>Bitwise Calculator</w:t>
      </w:r>
      <w:r>
        <w:rPr>
          <w:rFonts w:hint="default" w:cs="Cambria" w:asciiTheme="majorAscii" w:hAnsiTheme="majorAscii"/>
          <w:b/>
          <w:lang w:val="en-US"/>
        </w:rPr>
        <w:t xml:space="preserve">   </w:t>
      </w:r>
      <w:r>
        <w:rPr>
          <w:rFonts w:hint="default" w:asciiTheme="majorAscii" w:hAnsiTheme="majorAscii"/>
        </w:rPr>
        <w:fldChar w:fldCharType="begin"/>
      </w:r>
      <w:r>
        <w:rPr>
          <w:rFonts w:hint="default" w:asciiTheme="majorAscii" w:hAnsiTheme="majorAscii"/>
        </w:rPr>
        <w:instrText xml:space="preserve"> HYPERLINK "https://github.com/sheyda-dotcom/Bitwise-Calculator-App" </w:instrText>
      </w:r>
      <w:r>
        <w:rPr>
          <w:rFonts w:hint="default" w:asciiTheme="majorAscii" w:hAnsiTheme="majorAscii"/>
        </w:rPr>
        <w:fldChar w:fldCharType="separate"/>
      </w:r>
      <w:r>
        <w:rPr>
          <w:rStyle w:val="20"/>
          <w:rFonts w:hint="default" w:asciiTheme="majorAscii" w:hAnsiTheme="majorAscii"/>
        </w:rPr>
        <w:t>https://github.com/sheyda-dotcom/Bitwise-Calculator-App</w:t>
      </w:r>
      <w:r>
        <w:rPr>
          <w:rFonts w:hint="default" w:asciiTheme="majorAscii" w:hAnsiTheme="majorAscii"/>
        </w:rPr>
        <w:fldChar w:fldCharType="end"/>
      </w:r>
    </w:p>
    <w:p w14:paraId="516B3E08">
      <w:pPr>
        <w:spacing w:after="20" w:line="240" w:lineRule="auto"/>
        <w:rPr>
          <w:rFonts w:hint="default" w:asciiTheme="majorAscii" w:hAnsiTheme="majorAscii"/>
        </w:rPr>
      </w:pPr>
    </w:p>
    <w:p w14:paraId="76EA625D">
      <w:pPr>
        <w:spacing w:after="20" w:line="240" w:lineRule="auto"/>
        <w:rPr>
          <w:rFonts w:hint="default" w:asciiTheme="majorAscii" w:hAnsiTheme="majorAscii"/>
        </w:rPr>
      </w:pPr>
      <w:r>
        <w:rPr>
          <w:rFonts w:hint="default" w:cs="Cambria" w:asciiTheme="majorAscii" w:hAnsiTheme="majorAscii"/>
          <w:b/>
        </w:rPr>
        <w:t>Seven-Segment Decod</w:t>
      </w:r>
      <w:r>
        <w:rPr>
          <w:rFonts w:hint="default" w:cs="Cambria" w:asciiTheme="majorAscii" w:hAnsiTheme="majorAscii"/>
          <w:b/>
          <w:lang w:val="en-US"/>
        </w:rPr>
        <w:t xml:space="preserve">er  </w:t>
      </w:r>
      <w:r>
        <w:rPr>
          <w:rFonts w:hint="default" w:asciiTheme="majorAscii" w:hAnsiTheme="majorAscii"/>
        </w:rPr>
        <w:fldChar w:fldCharType="begin"/>
      </w:r>
      <w:r>
        <w:rPr>
          <w:rFonts w:hint="default" w:asciiTheme="majorAscii" w:hAnsiTheme="majorAscii"/>
        </w:rPr>
        <w:instrText xml:space="preserve"> HYPERLINK "https://circuitverse.org/users/467339/projects/7-segment-decoder-using-logic-gates-c717ff4d-bdfa-4697-bca6-328e04b3ad67/simulator/edit" </w:instrText>
      </w:r>
      <w:r>
        <w:rPr>
          <w:rFonts w:hint="default" w:asciiTheme="majorAscii" w:hAnsiTheme="majorAscii"/>
        </w:rPr>
        <w:fldChar w:fldCharType="separate"/>
      </w:r>
      <w:r>
        <w:rPr>
          <w:rStyle w:val="20"/>
          <w:rFonts w:hint="default" w:asciiTheme="majorAscii" w:hAnsiTheme="majorAscii"/>
        </w:rPr>
        <w:t>https://circuitverse.org/users/467339/projects/7-segment-decoder-using-logic-gates-c717ff4d-bdfa-4697-bca6-328e04b3ad67/simulator/edit</w:t>
      </w:r>
      <w:r>
        <w:rPr>
          <w:rFonts w:hint="default" w:asciiTheme="majorAscii" w:hAnsiTheme="majorAscii"/>
        </w:rPr>
        <w:fldChar w:fldCharType="end"/>
      </w:r>
    </w:p>
    <w:p w14:paraId="23499635">
      <w:pPr>
        <w:spacing w:after="20"/>
        <w:rPr>
          <w:rFonts w:hint="default" w:asciiTheme="majorAscii" w:hAnsiTheme="majorAscii"/>
          <w:lang w:val="en-US"/>
        </w:rPr>
      </w:pPr>
    </w:p>
    <w:p w14:paraId="1904F415">
      <w:pPr>
        <w:spacing w:after="120"/>
        <w:jc w:val="left"/>
        <w:rPr>
          <w:rFonts w:hint="default" w:cs="Cambria" w:asciiTheme="majorAscii" w:hAnsiTheme="majorAscii"/>
          <w:color w:val="193E5E"/>
          <w:sz w:val="17"/>
        </w:rPr>
      </w:pPr>
      <w:r>
        <w:rPr>
          <w:rFonts w:hint="default" w:cs="Cambria" w:asciiTheme="majorAscii" w:hAnsiTheme="majorAscii"/>
          <w:b/>
          <w:lang w:val="en-US"/>
        </w:rPr>
        <w:t>Portfolio</w:t>
      </w:r>
      <w:r>
        <w:rPr>
          <w:rFonts w:hint="default" w:cs="Cambria" w:asciiTheme="majorAscii" w:hAnsiTheme="majorAscii"/>
          <w:color w:val="193E5E"/>
          <w:sz w:val="17"/>
          <w:lang w:val="en-US"/>
        </w:rPr>
        <w:t xml:space="preserve">  </w:t>
      </w:r>
      <w:r>
        <w:rPr>
          <w:rFonts w:hint="default" w:cs="Cambria" w:asciiTheme="majorAscii" w:hAnsiTheme="majorAscii"/>
          <w:color w:val="193E5E"/>
          <w:sz w:val="17"/>
        </w:rPr>
        <w:t xml:space="preserve"> </w:t>
      </w:r>
      <w:r>
        <w:rPr>
          <w:rFonts w:hint="default" w:cs="Cambria" w:asciiTheme="majorAscii" w:hAnsiTheme="majorAscii"/>
          <w:color w:val="193E5E"/>
          <w:sz w:val="17"/>
        </w:rPr>
        <w:fldChar w:fldCharType="begin"/>
      </w:r>
      <w:r>
        <w:rPr>
          <w:rFonts w:hint="default" w:cs="Cambria" w:asciiTheme="majorAscii" w:hAnsiTheme="majorAscii"/>
          <w:color w:val="193E5E"/>
          <w:sz w:val="17"/>
        </w:rPr>
        <w:instrText xml:space="preserve"> HYPERLINK "https://sheyda-dotcom.github.io/my-portfolio/" </w:instrText>
      </w:r>
      <w:r>
        <w:rPr>
          <w:rFonts w:hint="default" w:cs="Cambria" w:asciiTheme="majorAscii" w:hAnsiTheme="majorAscii"/>
          <w:color w:val="193E5E"/>
          <w:sz w:val="17"/>
        </w:rPr>
        <w:fldChar w:fldCharType="separate"/>
      </w:r>
      <w:r>
        <w:rPr>
          <w:rStyle w:val="20"/>
          <w:rFonts w:hint="default" w:cs="Cambria" w:asciiTheme="majorAscii" w:hAnsiTheme="majorAscii"/>
          <w:sz w:val="17"/>
        </w:rPr>
        <w:t>https://sheyda-dotcom.github.io/my-p</w:t>
      </w:r>
      <w:bookmarkStart w:id="0" w:name="_GoBack"/>
      <w:bookmarkEnd w:id="0"/>
      <w:r>
        <w:rPr>
          <w:rStyle w:val="20"/>
          <w:rFonts w:hint="default" w:cs="Cambria" w:asciiTheme="majorAscii" w:hAnsiTheme="majorAscii"/>
          <w:sz w:val="17"/>
        </w:rPr>
        <w:t>ortfolio/</w:t>
      </w:r>
      <w:r>
        <w:rPr>
          <w:rFonts w:hint="default" w:cs="Cambria" w:asciiTheme="majorAscii" w:hAnsiTheme="majorAscii"/>
          <w:color w:val="193E5E"/>
          <w:sz w:val="17"/>
        </w:rPr>
        <w:fldChar w:fldCharType="end"/>
      </w:r>
    </w:p>
    <w:p w14:paraId="3F1227C0">
      <w:pPr>
        <w:spacing w:after="120"/>
        <w:jc w:val="left"/>
        <w:rPr>
          <w:rFonts w:hint="default" w:cs="Cambria" w:asciiTheme="majorAscii" w:hAnsiTheme="majorAscii"/>
          <w:color w:val="193E5E"/>
          <w:sz w:val="17"/>
        </w:rPr>
      </w:pPr>
    </w:p>
    <w:p w14:paraId="742B85EF">
      <w:pPr>
        <w:spacing w:after="20"/>
        <w:rPr>
          <w:rFonts w:hint="default" w:asciiTheme="majorAscii" w:hAnsiTheme="majorAscii"/>
          <w:lang w:val="en-US"/>
        </w:rPr>
      </w:pPr>
    </w:p>
    <w:p w14:paraId="307D3079">
      <w:pPr>
        <w:spacing w:after="20"/>
        <w:rPr>
          <w:rFonts w:hint="default" w:cs="Cambria" w:asciiTheme="majorAscii" w:hAnsiTheme="majorAscii"/>
        </w:rPr>
      </w:pPr>
    </w:p>
    <w:p w14:paraId="7B4D7013">
      <w:pPr>
        <w:spacing w:after="120"/>
        <w:jc w:val="center"/>
        <w:rPr>
          <w:rFonts w:hint="default" w:cs="Cambria" w:asciiTheme="majorAscii" w:hAnsiTheme="majorAscii"/>
          <w:color w:val="193E5E"/>
          <w:sz w:val="17"/>
        </w:rPr>
      </w:pPr>
    </w:p>
    <w:p w14:paraId="4674DEB5">
      <w:pPr>
        <w:spacing w:after="20"/>
        <w:rPr>
          <w:rFonts w:hint="default" w:cs="Cambria" w:asciiTheme="majorAscii" w:hAnsiTheme="majorAscii"/>
        </w:rPr>
      </w:pPr>
    </w:p>
    <w:sectPr>
      <w:footerReference r:id="rId5" w:type="default"/>
      <w:pgSz w:w="12240" w:h="15840"/>
      <w:pgMar w:top="792" w:right="1008" w:bottom="792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9A743">
    <w:pPr>
      <w:pStyle w:val="18"/>
      <w:spacing w:before="40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69DE"/>
    <w:rsid w:val="00034616"/>
    <w:rsid w:val="0006063C"/>
    <w:rsid w:val="00072621"/>
    <w:rsid w:val="0015074B"/>
    <w:rsid w:val="0029639D"/>
    <w:rsid w:val="002C31F5"/>
    <w:rsid w:val="00326F90"/>
    <w:rsid w:val="008A54CC"/>
    <w:rsid w:val="00A02437"/>
    <w:rsid w:val="00AA1D8D"/>
    <w:rsid w:val="00B47730"/>
    <w:rsid w:val="00B60D2F"/>
    <w:rsid w:val="00BD1C28"/>
    <w:rsid w:val="00BF2C73"/>
    <w:rsid w:val="00C67318"/>
    <w:rsid w:val="00C954CC"/>
    <w:rsid w:val="00CB0664"/>
    <w:rsid w:val="00CC4440"/>
    <w:rsid w:val="00F66E6F"/>
    <w:rsid w:val="00FC693F"/>
    <w:rsid w:val="00FD1EC3"/>
    <w:rsid w:val="614F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76" w:lineRule="auto"/>
    </w:pPr>
    <w:rPr>
      <w:rFonts w:ascii="Aptos" w:hAnsi="Aptos" w:eastAsiaTheme="minorEastAsia" w:cstheme="minorBidi"/>
      <w:color w:val="2D343C"/>
      <w:sz w:val="18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140" w:after="60"/>
      <w:outlineLvl w:val="0"/>
    </w:pPr>
    <w:rPr>
      <w:rFonts w:asciiTheme="majorHAnsi" w:hAnsiTheme="majorHAnsi" w:eastAsiaTheme="majorEastAsia" w:cstheme="majorBidi"/>
      <w:b/>
      <w:bCs/>
      <w:color w:val="193E5E"/>
      <w:sz w:val="22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93E5E"/>
      <w:sz w:val="26"/>
      <w:szCs w:val="26"/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19"/>
    <w:uiPriority w:val="99"/>
  </w:style>
  <w:style w:type="character" w:customStyle="1" w:styleId="138">
    <w:name w:val="Footer Char"/>
    <w:basedOn w:val="11"/>
    <w:link w:val="18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238</Words>
  <Characters>1362</Characters>
  <Lines>11</Lines>
  <Paragraphs>3</Paragraphs>
  <TotalTime>45</TotalTime>
  <ScaleCrop>false</ScaleCrop>
  <LinksUpToDate>false</LinksUpToDate>
  <CharactersWithSpaces>1597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2026-10-27T11:56:00Z</dcterms:created>
  <dc:creator>python-docx</dc:creator>
  <dc:description>generated by python-docx</dc:description>
  <cp:lastModifiedBy>Phill Rayden</cp:lastModifiedBy>
  <dcterms:modified xsi:type="dcterms:W3CDTF">2026-10-27T12:42:06Z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88BC3E78B160451D87B591A529CFD581_12</vt:lpwstr>
  </property>
</Properties>
</file>